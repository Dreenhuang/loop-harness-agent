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A5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br w:type="textWrapping"/>
      </w:r>
    </w:p>
    <w:p w14:paraId="76EBE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从 0 到 1 读懂 Loop Agent</w:t>
      </w:r>
    </w:p>
    <w:p w14:paraId="339B2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i/>
          <w:color w:val="auto"/>
          <w:sz w:val="28"/>
          <w:szCs w:val="28"/>
        </w:rPr>
        <w:t>—— 一个 AI 自动化开发流水线项目的通俗教学课</w:t>
      </w:r>
    </w:p>
    <w:p w14:paraId="53C32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4E800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🎯 适合人群:1 年经验的产品经理</w:t>
      </w:r>
    </w:p>
    <w:p w14:paraId="08359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📚 阅读时长:约 40 分钟</w:t>
      </w:r>
    </w:p>
    <w:p w14:paraId="5B32D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03CA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44DC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i/>
          <w:color w:val="auto"/>
          <w:sz w:val="28"/>
          <w:szCs w:val="28"/>
        </w:rPr>
        <w:t>通过剖析一个真实可运行的 AI 自动化开发项目,</w:t>
      </w:r>
      <w:r>
        <w:rPr>
          <w:rFonts w:hint="eastAsia" w:ascii="微软雅黑" w:hAnsi="微软雅黑" w:eastAsia="微软雅黑" w:cs="微软雅黑"/>
          <w:i/>
          <w:color w:val="auto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i/>
          <w:color w:val="auto"/>
          <w:sz w:val="28"/>
          <w:szCs w:val="28"/>
        </w:rPr>
        <w:t>带你看懂 AI 时代产品经理必须懂的 7 大核心概念。</w:t>
      </w:r>
    </w:p>
    <w:p w14:paraId="79A1F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br w:type="page"/>
      </w:r>
    </w:p>
    <w:p w14:paraId="1889D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📖 课程导览:这堂课你会学到什么</w:t>
      </w:r>
    </w:p>
    <w:p w14:paraId="4BCB1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这堂课不会教你写代码,也不会教你怎么用 AI 工具。</w:t>
      </w:r>
    </w:p>
    <w:p w14:paraId="50BD8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我们会一起拆解一个真实存在的项目 ——「Loop Agent」(全称 Loop-Harness-Agent,中文名:循环代理)。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016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656A8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72A20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这个项目是干嘛的?一句话:它是一个「AI 时代的产品开发流水线」,把一个产品从需求到上线的整个过程,拆成 16 个角色、10 个阶段、4 道门禁,让 AI 像一支虚拟团队一样帮你把产品做出来。</w:t>
            </w:r>
          </w:p>
        </w:tc>
      </w:tr>
    </w:tbl>
    <w:p w14:paraId="5B2C4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1DDB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作为产品经理,看懂这个项目你会获得 3 个核心能力:</w:t>
      </w:r>
    </w:p>
    <w:p w14:paraId="5E6231E4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【能力 1】理解「AI 自动化开发」到底是什么、能做什么、不能做什么</w:t>
      </w:r>
    </w:p>
    <w:p w14:paraId="493CD16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【能力 2】看懂复杂项目的「架构图」,能参与讨论技术方案</w:t>
      </w:r>
    </w:p>
    <w:p w14:paraId="0B3FFC7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340"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【能力 3】理解 AI Agent 的「协作方式」,将来和工程师、设计师沟通不卡壳</w:t>
      </w:r>
    </w:p>
    <w:p w14:paraId="3A14E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课程目录(7 节课)</w:t>
      </w:r>
    </w:p>
    <w:p w14:paraId="47C7DBF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1 课:这个项目到底是什么?(大白话版)</w:t>
      </w:r>
    </w:p>
    <w:p w14:paraId="68BEE27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2 课:核心概念 1 ——「角色」(Agent Team)</w:t>
      </w:r>
    </w:p>
    <w:p w14:paraId="581C215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3 课:核心概念 2 ——「流水线」(Phase + Gate)</w:t>
      </w:r>
    </w:p>
    <w:p w14:paraId="3225124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4 课:核心概念 3 ——「黑板」(Blackboard)</w:t>
      </w:r>
    </w:p>
    <w:p w14:paraId="2CA8BD78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5 课:核心概念 4 ——「MCP Server」(把规则外挂出来)</w:t>
      </w:r>
    </w:p>
    <w:p w14:paraId="37D1FE5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6 课:产品经理的「第一性原理」—— 这个项目想解决啥问题?</w:t>
      </w:r>
    </w:p>
    <w:p w14:paraId="0DF1D1EA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第 7 课:实战启示 —— 我们能从这个项目里学到什么?</w:t>
      </w:r>
    </w:p>
    <w:p w14:paraId="5E68C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192A7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1 课 | 这个项目到底是什么?(大白话版)</w:t>
      </w:r>
    </w:p>
    <w:p w14:paraId="0B3DA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在拆解前,先说个最朴素的类比,后面所有的概念都建立在这个类比上。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F515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235D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449B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把「Loop Agent」想成一家虚拟的「AI 数字公司」。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这家公司有员工、有部门、有流程、有 KPI、还有安检门。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你(产品经理)只要提交一份「产品需求文档」(PRD),这家公司就能自己把产品做出来交给你。</w:t>
            </w:r>
          </w:p>
        </w:tc>
      </w:tr>
    </w:tbl>
    <w:p w14:paraId="537FD3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95AA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1.1 这家「AI 数字公司」的 3 个核心要素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92BE6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249" w:type="dxa"/>
            <w:shd w:val="clear" w:color="auto" w:fill="1F4E79"/>
          </w:tcPr>
          <w:p w14:paraId="7FA09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现实公司里的东西</w:t>
            </w:r>
          </w:p>
        </w:tc>
        <w:tc>
          <w:tcPr>
            <w:tcW w:w="3249" w:type="dxa"/>
            <w:shd w:val="clear" w:color="auto" w:fill="1F4E79"/>
          </w:tcPr>
          <w:p w14:paraId="704467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Loop Agent 里的对应</w:t>
            </w:r>
          </w:p>
        </w:tc>
        <w:tc>
          <w:tcPr>
            <w:tcW w:w="3249" w:type="dxa"/>
            <w:shd w:val="clear" w:color="auto" w:fill="1F4E79"/>
          </w:tcPr>
          <w:p w14:paraId="72919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大白话解释</w:t>
            </w:r>
          </w:p>
        </w:tc>
      </w:tr>
      <w:tr w14:paraId="4BF6BF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29807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员工</w:t>
            </w:r>
          </w:p>
        </w:tc>
        <w:tc>
          <w:tcPr>
            <w:tcW w:w="3249" w:type="dxa"/>
          </w:tcPr>
          <w:p w14:paraId="1BF79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16 个 Agent(角色)</w:t>
            </w:r>
          </w:p>
        </w:tc>
        <w:tc>
          <w:tcPr>
            <w:tcW w:w="3249" w:type="dxa"/>
          </w:tcPr>
          <w:p w14:paraId="65A3F3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每个 Agent 都是一个「会干某件事的 AI」</w:t>
            </w:r>
          </w:p>
        </w:tc>
      </w:tr>
      <w:tr w14:paraId="7FFDFD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2B1A9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工作流程</w:t>
            </w:r>
          </w:p>
        </w:tc>
        <w:tc>
          <w:tcPr>
            <w:tcW w:w="3249" w:type="dxa"/>
            <w:shd w:val="clear" w:color="auto" w:fill="F2F7FC"/>
          </w:tcPr>
          <w:p w14:paraId="5BC40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10 个 Phase(阶段)</w:t>
            </w:r>
          </w:p>
        </w:tc>
        <w:tc>
          <w:tcPr>
            <w:tcW w:w="3249" w:type="dxa"/>
            <w:shd w:val="clear" w:color="auto" w:fill="F2F7FC"/>
          </w:tcPr>
          <w:p w14:paraId="7B0F9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把工作拆成 10 步,一步一步来</w:t>
            </w:r>
          </w:p>
        </w:tc>
      </w:tr>
      <w:tr w14:paraId="10D7F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D49E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绩效考核 / 验收</w:t>
            </w:r>
          </w:p>
        </w:tc>
        <w:tc>
          <w:tcPr>
            <w:tcW w:w="3249" w:type="dxa"/>
          </w:tcPr>
          <w:p w14:paraId="4F12C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4 道 Gate(门禁)</w:t>
            </w:r>
          </w:p>
        </w:tc>
        <w:tc>
          <w:tcPr>
            <w:tcW w:w="3249" w:type="dxa"/>
          </w:tcPr>
          <w:p w14:paraId="1103F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每完成一批,都要过 4 道安检</w:t>
            </w:r>
          </w:p>
        </w:tc>
      </w:tr>
      <w:tr w14:paraId="002BB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5DA99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公司公告板</w:t>
            </w:r>
          </w:p>
        </w:tc>
        <w:tc>
          <w:tcPr>
            <w:tcW w:w="3249" w:type="dxa"/>
            <w:shd w:val="clear" w:color="auto" w:fill="F2F7FC"/>
          </w:tcPr>
          <w:p w14:paraId="15C4C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Blackboard(黑板)</w:t>
            </w:r>
          </w:p>
        </w:tc>
        <w:tc>
          <w:tcPr>
            <w:tcW w:w="3249" w:type="dxa"/>
            <w:shd w:val="clear" w:color="auto" w:fill="F2F7FC"/>
          </w:tcPr>
          <w:p w14:paraId="52611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记录谁做到哪了、有啥问题</w:t>
            </w:r>
          </w:p>
        </w:tc>
      </w:tr>
      <w:tr w14:paraId="73791D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067E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公司预算</w:t>
            </w:r>
          </w:p>
        </w:tc>
        <w:tc>
          <w:tcPr>
            <w:tcW w:w="3249" w:type="dxa"/>
          </w:tcPr>
          <w:p w14:paraId="30204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Budget(预算)</w:t>
            </w:r>
          </w:p>
        </w:tc>
        <w:tc>
          <w:tcPr>
            <w:tcW w:w="3249" w:type="dxa"/>
          </w:tcPr>
          <w:p w14:paraId="472FB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花钱 / 跑多少步有上限,不能无限烧钱</w:t>
            </w:r>
          </w:p>
        </w:tc>
      </w:tr>
    </w:tbl>
    <w:p w14:paraId="5FEA2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8145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1.2 一个最简化的产品开发流程</w:t>
      </w:r>
    </w:p>
    <w:p w14:paraId="5A7EE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想象你让这家公司做一个「在线点奶茶小程序」,流程是这样的:</w:t>
      </w:r>
    </w:p>
    <w:p w14:paraId="612FB4D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0(初始化):公司先把会议室、规章、员工名单准备好</w:t>
      </w:r>
    </w:p>
    <w:p w14:paraId="52992578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1(需求):产品经理 + 需求分析师,写出清晰的需求文档</w:t>
      </w:r>
    </w:p>
    <w:p w14:paraId="1CD11A23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2(交互设计):UX 研究员,画出用户操作流程</w:t>
      </w:r>
    </w:p>
    <w:p w14:paraId="0A2F910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3(视觉设计):UI 设计师,出高保真设计稿</w:t>
      </w:r>
    </w:p>
    <w:p w14:paraId="1A4B8DC2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4(架构):架构师,定技术方案、数据库、API</w:t>
      </w:r>
    </w:p>
    <w:p w14:paraId="0050361F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5(开发):后端 + 前端工程师,并行写代码</w:t>
      </w:r>
    </w:p>
    <w:p w14:paraId="5778E841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6(质量门禁):3 道安检 —— 代码审查、性能压测、功能测试</w:t>
      </w:r>
    </w:p>
    <w:p w14:paraId="5BC3299C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7(知识沉淀):把这次踩的坑写下来,下次别再犯</w:t>
      </w:r>
    </w:p>
    <w:p w14:paraId="05F4CC5E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8(文档):把代码、API、用户手册整理成册</w:t>
      </w:r>
    </w:p>
    <w:p w14:paraId="2C03776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9(终审):总审核员签字,确认可以上线</w:t>
      </w:r>
    </w:p>
    <w:p w14:paraId="7ED8CA8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Phase 10(部署):运维同学把产品推到线上服务器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C3E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21BC7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4D17E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记住这 10 个阶段!你以后看到任何 AI 自动化开发的文章,只要提到「pipeline」「workflow」,基本都是这个套路 —— 拆阶段、设门禁、配角色。</w:t>
            </w:r>
          </w:p>
        </w:tc>
      </w:tr>
    </w:tbl>
    <w:p w14:paraId="36D51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C76E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5A687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2 课 | 核心概念 1 ——「角色」(Agent Team)</w:t>
      </w:r>
    </w:p>
    <w:p w14:paraId="3F53A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这家「AI 数字公司」一共雇了 16 个员工,按职责分成 4 个层级。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B9BE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15EBA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2F01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为什么是 16 个,不是 3 个、不是 50 个?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因为 16 个刚好覆盖一个产品从「想法」到「上线」所需的全部专业能力,再多就内卷了,再少就有人要干两份活,容易出错。</w:t>
            </w:r>
          </w:p>
        </w:tc>
      </w:tr>
    </w:tbl>
    <w:p w14:paraId="2D3BB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B7AE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2.1 16 个角色的 4 大层级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52895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78276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层级</w:t>
            </w:r>
          </w:p>
        </w:tc>
        <w:tc>
          <w:tcPr>
            <w:tcW w:w="3249" w:type="dxa"/>
            <w:shd w:val="clear" w:color="auto" w:fill="1F4E79"/>
          </w:tcPr>
          <w:p w14:paraId="2C282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角色</w:t>
            </w:r>
          </w:p>
        </w:tc>
        <w:tc>
          <w:tcPr>
            <w:tcW w:w="3249" w:type="dxa"/>
            <w:shd w:val="clear" w:color="auto" w:fill="1F4E79"/>
          </w:tcPr>
          <w:p w14:paraId="5B686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大白话</w:t>
            </w:r>
          </w:p>
        </w:tc>
      </w:tr>
      <w:tr w14:paraId="634C1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7F30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调度层(1 个)</w:t>
            </w:r>
          </w:p>
        </w:tc>
        <w:tc>
          <w:tcPr>
            <w:tcW w:w="3249" w:type="dxa"/>
          </w:tcPr>
          <w:p w14:paraId="2218C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@Orchestrator(总指挥)</w:t>
            </w:r>
          </w:p>
        </w:tc>
        <w:tc>
          <w:tcPr>
            <w:tcW w:w="3249" w:type="dxa"/>
          </w:tcPr>
          <w:p w14:paraId="59F1E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项目经理,只管调度,不管具体干活</w:t>
            </w:r>
          </w:p>
        </w:tc>
      </w:tr>
      <w:tr w14:paraId="74A00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1B757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决策层(1 个)</w:t>
            </w:r>
          </w:p>
        </w:tc>
        <w:tc>
          <w:tcPr>
            <w:tcW w:w="3249" w:type="dxa"/>
            <w:shd w:val="clear" w:color="auto" w:fill="F2F7FC"/>
          </w:tcPr>
          <w:p w14:paraId="4778E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@Product-Manager(产品经理)</w:t>
            </w:r>
          </w:p>
        </w:tc>
        <w:tc>
          <w:tcPr>
            <w:tcW w:w="3249" w:type="dxa"/>
            <w:shd w:val="clear" w:color="auto" w:fill="F2F7FC"/>
          </w:tcPr>
          <w:p w14:paraId="587A0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你!负责拍板需求优先级</w:t>
            </w:r>
          </w:p>
        </w:tc>
      </w:tr>
      <w:tr w14:paraId="412CC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DB46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业务层(5 个)</w:t>
            </w:r>
          </w:p>
        </w:tc>
        <w:tc>
          <w:tcPr>
            <w:tcW w:w="3249" w:type="dxa"/>
          </w:tcPr>
          <w:p w14:paraId="32774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@Requirements / @UX / @UI / @Architect</w:t>
            </w:r>
          </w:p>
        </w:tc>
        <w:tc>
          <w:tcPr>
            <w:tcW w:w="3249" w:type="dxa"/>
          </w:tcPr>
          <w:p w14:paraId="6F217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把需求翻译成图纸</w:t>
            </w:r>
          </w:p>
        </w:tc>
      </w:tr>
      <w:tr w14:paraId="0353AA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2AF0A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技术层(5 个)</w:t>
            </w:r>
          </w:p>
        </w:tc>
        <w:tc>
          <w:tcPr>
            <w:tcW w:w="3249" w:type="dxa"/>
            <w:shd w:val="clear" w:color="auto" w:fill="F2F7FC"/>
          </w:tcPr>
          <w:p w14:paraId="1DB8B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@Backend / @Frontend / @Bug-Fixer / @DevOps</w:t>
            </w:r>
          </w:p>
        </w:tc>
        <w:tc>
          <w:tcPr>
            <w:tcW w:w="3249" w:type="dxa"/>
            <w:shd w:val="clear" w:color="auto" w:fill="F2F7FC"/>
          </w:tcPr>
          <w:p w14:paraId="123A6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写代码、修 Bug、部署</w:t>
            </w:r>
          </w:p>
        </w:tc>
      </w:tr>
      <w:tr w14:paraId="6DA48E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88D1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质量层(3 个)</w:t>
            </w:r>
          </w:p>
        </w:tc>
        <w:tc>
          <w:tcPr>
            <w:tcW w:w="3249" w:type="dxa"/>
          </w:tcPr>
          <w:p w14:paraId="0A2B7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@Code-Reviewer / @Performance / @Tester</w:t>
            </w:r>
          </w:p>
        </w:tc>
        <w:tc>
          <w:tcPr>
            <w:tcW w:w="3249" w:type="dxa"/>
          </w:tcPr>
          <w:p w14:paraId="526132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3 道安检员</w:t>
            </w:r>
          </w:p>
        </w:tc>
      </w:tr>
      <w:tr w14:paraId="19D746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0FFE2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交付层(2 个)</w:t>
            </w:r>
          </w:p>
        </w:tc>
        <w:tc>
          <w:tcPr>
            <w:tcW w:w="3249" w:type="dxa"/>
            <w:shd w:val="clear" w:color="auto" w:fill="F2F7FC"/>
          </w:tcPr>
          <w:p w14:paraId="7F6F2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@Documenter / @Final-Reviewer</w:t>
            </w:r>
          </w:p>
        </w:tc>
        <w:tc>
          <w:tcPr>
            <w:tcW w:w="3249" w:type="dxa"/>
            <w:shd w:val="clear" w:color="auto" w:fill="F2F7FC"/>
          </w:tcPr>
          <w:p w14:paraId="0D9591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写文档、做最终签字</w:t>
            </w:r>
          </w:p>
        </w:tc>
      </w:tr>
      <w:tr w14:paraId="7B9AE3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9880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知识层(1 个)</w:t>
            </w:r>
          </w:p>
        </w:tc>
        <w:tc>
          <w:tcPr>
            <w:tcW w:w="3249" w:type="dxa"/>
          </w:tcPr>
          <w:p w14:paraId="6983D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@Knowledge-Curator</w:t>
            </w:r>
          </w:p>
        </w:tc>
        <w:tc>
          <w:tcPr>
            <w:tcW w:w="3249" w:type="dxa"/>
          </w:tcPr>
          <w:p w14:paraId="04075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把经验沉淀成知识库</w:t>
            </w:r>
          </w:p>
        </w:tc>
      </w:tr>
    </w:tbl>
    <w:p w14:paraId="01A1C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76A9C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2.2 产品经理视角:看这 16 个角色的 2 个启发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1F0F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89A3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50D8C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【启发 1】一个产品需要的「专业岗位」其实是有清单的。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下次你招聘时,可以参考这 16 个角色,问自己:我的团队缺哪个专业岗位?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不要什么都让一个「全栈」来扛 —— 现实里 16 个专家,虚拟世界里 16 个 AI,效率都比「全栈」高。</w:t>
            </w:r>
          </w:p>
        </w:tc>
      </w:tr>
    </w:tbl>
    <w:p w14:paraId="242D7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943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69089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0CE1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【启发 2】每个角色都有「准入技能」(bound_skills)。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一个 @Code-Reviewer 必须掌握 gate1-code-review(代码审查技能)才能上岗。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这对 PM 的启示:招人 / 找 AI 工具时,要明确「这个岗位的核心技能清单」,而不是「会某样东西就行」。</w:t>
            </w:r>
          </w:p>
        </w:tc>
      </w:tr>
    </w:tbl>
    <w:p w14:paraId="3328B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26F8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2.3 延伸:为什么「总指挥」只调度不干活?</w:t>
      </w:r>
    </w:p>
    <w:p w14:paraId="3E4D3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注意看第一行:@Orchestrator(总指挥)只负责「调度」,它不写需求、不写代码、不做设计。</w:t>
      </w:r>
    </w:p>
    <w:p w14:paraId="7676B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这是为什么?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A3C3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19EE7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5967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如果总指挥也干活,就会出现两个问题: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① 总指挥累死了,流程就停了;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② 总指挥自己写的东西,自己审,容易「自欺欺人」,质量门禁形同虚设。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这个原则叫「Maker-Checker 分离」—— 干活的人和检查的人不能是同一个人。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这是 Loop Agent 里非常核心的一条纪律,也是任何团队管理的通则。</w:t>
            </w:r>
          </w:p>
        </w:tc>
      </w:tr>
    </w:tbl>
    <w:p w14:paraId="20A2F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D73F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09F65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3 课 | 核心概念 2 ——「流水线」(Phase + Gate)</w:t>
      </w:r>
    </w:p>
    <w:p w14:paraId="170EB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光有 16 个员工不够,你还得规定好「先干啥后干啥」、「啥时候能通过」,否则大家一拥而上,乱套了。</w:t>
      </w:r>
    </w:p>
    <w:p w14:paraId="49FAF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这个项目用「Phase(阶段)+ Gate(门禁)」两个机制搞定。</w:t>
      </w:r>
    </w:p>
    <w:p w14:paraId="195F4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3.1 Phase(阶段):把工作切成 10 块</w:t>
      </w:r>
    </w:p>
    <w:p w14:paraId="09D18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10 个阶段不是随便切的,它们遵循一个规律:从抽象到具体,从想法到产物。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0F6B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249" w:type="dxa"/>
            <w:shd w:val="clear" w:color="auto" w:fill="1F4E79"/>
          </w:tcPr>
          <w:p w14:paraId="29466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阶段类别</w:t>
            </w:r>
          </w:p>
        </w:tc>
        <w:tc>
          <w:tcPr>
            <w:tcW w:w="3249" w:type="dxa"/>
            <w:shd w:val="clear" w:color="auto" w:fill="1F4E79"/>
          </w:tcPr>
          <w:p w14:paraId="7DE15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包含哪些 Phase</w:t>
            </w:r>
          </w:p>
        </w:tc>
        <w:tc>
          <w:tcPr>
            <w:tcW w:w="3249" w:type="dxa"/>
            <w:shd w:val="clear" w:color="auto" w:fill="1F4E79"/>
          </w:tcPr>
          <w:p w14:paraId="37A5E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产物</w:t>
            </w:r>
          </w:p>
        </w:tc>
      </w:tr>
      <w:tr w14:paraId="29A823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D03B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想法层</w:t>
            </w:r>
          </w:p>
        </w:tc>
        <w:tc>
          <w:tcPr>
            <w:tcW w:w="3249" w:type="dxa"/>
          </w:tcPr>
          <w:p w14:paraId="4D0E0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0~1(初始化+需求)</w:t>
            </w:r>
          </w:p>
        </w:tc>
        <w:tc>
          <w:tcPr>
            <w:tcW w:w="3249" w:type="dxa"/>
          </w:tcPr>
          <w:p w14:paraId="72342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PRD 文档</w:t>
            </w:r>
          </w:p>
        </w:tc>
      </w:tr>
      <w:tr w14:paraId="715FFA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1B668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图纸层</w:t>
            </w:r>
          </w:p>
        </w:tc>
        <w:tc>
          <w:tcPr>
            <w:tcW w:w="3249" w:type="dxa"/>
            <w:shd w:val="clear" w:color="auto" w:fill="F2F7FC"/>
          </w:tcPr>
          <w:p w14:paraId="2079F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2~3(交互+视觉)</w:t>
            </w:r>
          </w:p>
        </w:tc>
        <w:tc>
          <w:tcPr>
            <w:tcW w:w="3249" w:type="dxa"/>
            <w:shd w:val="clear" w:color="auto" w:fill="F2F7FC"/>
          </w:tcPr>
          <w:p w14:paraId="1D7B3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设计稿、组件库</w:t>
            </w:r>
          </w:p>
        </w:tc>
      </w:tr>
      <w:tr w14:paraId="06923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2E7A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蓝图层</w:t>
            </w:r>
          </w:p>
        </w:tc>
        <w:tc>
          <w:tcPr>
            <w:tcW w:w="3249" w:type="dxa"/>
          </w:tcPr>
          <w:p w14:paraId="6F90B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4(架构)</w:t>
            </w:r>
          </w:p>
        </w:tc>
        <w:tc>
          <w:tcPr>
            <w:tcW w:w="3249" w:type="dxa"/>
          </w:tcPr>
          <w:p w14:paraId="64248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技术选型、API 规范</w:t>
            </w:r>
          </w:p>
        </w:tc>
      </w:tr>
      <w:tr w14:paraId="0242D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70F7D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实施层</w:t>
            </w:r>
          </w:p>
        </w:tc>
        <w:tc>
          <w:tcPr>
            <w:tcW w:w="3249" w:type="dxa"/>
            <w:shd w:val="clear" w:color="auto" w:fill="F2F7FC"/>
          </w:tcPr>
          <w:p w14:paraId="313B8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5(开发)</w:t>
            </w:r>
          </w:p>
        </w:tc>
        <w:tc>
          <w:tcPr>
            <w:tcW w:w="3249" w:type="dxa"/>
            <w:shd w:val="clear" w:color="auto" w:fill="F2F7FC"/>
          </w:tcPr>
          <w:p w14:paraId="745B7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源代码</w:t>
            </w:r>
          </w:p>
        </w:tc>
      </w:tr>
      <w:tr w14:paraId="40C103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FC09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验证层</w:t>
            </w:r>
          </w:p>
        </w:tc>
        <w:tc>
          <w:tcPr>
            <w:tcW w:w="3249" w:type="dxa"/>
          </w:tcPr>
          <w:p w14:paraId="41680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6(质量门禁)</w:t>
            </w:r>
          </w:p>
        </w:tc>
        <w:tc>
          <w:tcPr>
            <w:tcW w:w="3249" w:type="dxa"/>
          </w:tcPr>
          <w:p w14:paraId="5E4B9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测试报告</w:t>
            </w:r>
          </w:p>
        </w:tc>
      </w:tr>
      <w:tr w14:paraId="1E649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758C9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沉淀层</w:t>
            </w:r>
          </w:p>
        </w:tc>
        <w:tc>
          <w:tcPr>
            <w:tcW w:w="3249" w:type="dxa"/>
            <w:shd w:val="clear" w:color="auto" w:fill="F2F7FC"/>
          </w:tcPr>
          <w:p w14:paraId="17A90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7~8(知识+文档)</w:t>
            </w:r>
          </w:p>
        </w:tc>
        <w:tc>
          <w:tcPr>
            <w:tcW w:w="3249" w:type="dxa"/>
            <w:shd w:val="clear" w:color="auto" w:fill="F2F7FC"/>
          </w:tcPr>
          <w:p w14:paraId="514E99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知识库、用户手册</w:t>
            </w:r>
          </w:p>
        </w:tc>
      </w:tr>
      <w:tr w14:paraId="61B1D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1AD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发布层</w:t>
            </w:r>
          </w:p>
        </w:tc>
        <w:tc>
          <w:tcPr>
            <w:tcW w:w="3249" w:type="dxa"/>
          </w:tcPr>
          <w:p w14:paraId="38E37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Phase 9~10(终审+部署)</w:t>
            </w:r>
          </w:p>
        </w:tc>
        <w:tc>
          <w:tcPr>
            <w:tcW w:w="3249" w:type="dxa"/>
          </w:tcPr>
          <w:p w14:paraId="75492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上线产品</w:t>
            </w:r>
          </w:p>
        </w:tc>
      </w:tr>
    </w:tbl>
    <w:p w14:paraId="2DA47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269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475E2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1DE25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产品经理的启发:在你自己规划产品 Roadmap 时,也可以参考这种「想法→图纸→蓝图→实施→验证→沉淀→发布」的 7 段式节奏。不要一上来就写代码,也不要上线了才补文档。</w:t>
            </w:r>
          </w:p>
        </w:tc>
      </w:tr>
    </w:tbl>
    <w:p w14:paraId="62592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795E9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3.2 Gate(门禁):4 道质量关卡</w:t>
      </w:r>
    </w:p>
    <w:p w14:paraId="64CD5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代码写完了不能直接上线,要过 4 道关卡: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774"/>
        <w:gridCol w:w="2403"/>
        <w:gridCol w:w="2388"/>
      </w:tblGrid>
      <w:tr w14:paraId="397A77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1F4E79"/>
          </w:tcPr>
          <w:p w14:paraId="2B7E5C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门禁</w:t>
            </w:r>
          </w:p>
        </w:tc>
        <w:tc>
          <w:tcPr>
            <w:tcW w:w="2436" w:type="dxa"/>
            <w:shd w:val="clear" w:color="auto" w:fill="1F4E79"/>
          </w:tcPr>
          <w:p w14:paraId="07DB7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负责角色</w:t>
            </w:r>
          </w:p>
        </w:tc>
        <w:tc>
          <w:tcPr>
            <w:tcW w:w="2436" w:type="dxa"/>
            <w:shd w:val="clear" w:color="auto" w:fill="1F4E79"/>
          </w:tcPr>
          <w:p w14:paraId="170F9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通过标准</w:t>
            </w:r>
          </w:p>
        </w:tc>
        <w:tc>
          <w:tcPr>
            <w:tcW w:w="2436" w:type="dxa"/>
            <w:shd w:val="clear" w:color="auto" w:fill="1F4E79"/>
          </w:tcPr>
          <w:p w14:paraId="203C8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没通过会怎样</w:t>
            </w:r>
          </w:p>
        </w:tc>
      </w:tr>
      <w:tr w14:paraId="20990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7F33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Gate 1:代码审查</w:t>
            </w:r>
          </w:p>
        </w:tc>
        <w:tc>
          <w:tcPr>
            <w:tcW w:w="2436" w:type="dxa"/>
          </w:tcPr>
          <w:p w14:paraId="4FFC6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@Code-Reviewer</w:t>
            </w:r>
          </w:p>
        </w:tc>
        <w:tc>
          <w:tcPr>
            <w:tcW w:w="2436" w:type="dxa"/>
          </w:tcPr>
          <w:p w14:paraId="0C22E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0 Blocker + 0 Major 级别问题</w:t>
            </w:r>
          </w:p>
        </w:tc>
        <w:tc>
          <w:tcPr>
            <w:tcW w:w="2436" w:type="dxa"/>
          </w:tcPr>
          <w:p w14:paraId="1B054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回到 Phase 5 重写</w:t>
            </w:r>
          </w:p>
        </w:tc>
      </w:tr>
      <w:tr w14:paraId="048C0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F2F7FC"/>
          </w:tcPr>
          <w:p w14:paraId="45A77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Gate 2:性能压测</w:t>
            </w:r>
          </w:p>
        </w:tc>
        <w:tc>
          <w:tcPr>
            <w:tcW w:w="2436" w:type="dxa"/>
            <w:shd w:val="clear" w:color="auto" w:fill="F2F7FC"/>
          </w:tcPr>
          <w:p w14:paraId="64F44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@Performance-Engineer</w:t>
            </w:r>
          </w:p>
        </w:tc>
        <w:tc>
          <w:tcPr>
            <w:tcW w:w="2436" w:type="dxa"/>
            <w:shd w:val="clear" w:color="auto" w:fill="F2F7FC"/>
          </w:tcPr>
          <w:p w14:paraId="7C834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P95 响应 ≤ 300ms,错误率 ≤ 0.1%</w:t>
            </w:r>
          </w:p>
        </w:tc>
        <w:tc>
          <w:tcPr>
            <w:tcW w:w="2436" w:type="dxa"/>
            <w:shd w:val="clear" w:color="auto" w:fill="F2F7FC"/>
          </w:tcPr>
          <w:p w14:paraId="76F5B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回到 Phase 5 优化</w:t>
            </w:r>
          </w:p>
        </w:tc>
      </w:tr>
      <w:tr w14:paraId="109C2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DB44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Gate 3:功能测试</w:t>
            </w:r>
          </w:p>
        </w:tc>
        <w:tc>
          <w:tcPr>
            <w:tcW w:w="2436" w:type="dxa"/>
          </w:tcPr>
          <w:p w14:paraId="580B5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@全栈测试员</w:t>
            </w:r>
          </w:p>
        </w:tc>
        <w:tc>
          <w:tcPr>
            <w:tcW w:w="2436" w:type="dxa"/>
          </w:tcPr>
          <w:p w14:paraId="7269C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P0/P1 级别 Bug = 0,P2 ≤ 3 个</w:t>
            </w:r>
          </w:p>
        </w:tc>
        <w:tc>
          <w:tcPr>
            <w:tcW w:w="2436" w:type="dxa"/>
          </w:tcPr>
          <w:p w14:paraId="77FE6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回到 Phase 5 修复</w:t>
            </w:r>
          </w:p>
        </w:tc>
      </w:tr>
      <w:tr w14:paraId="7797A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  <w:shd w:val="clear" w:color="auto" w:fill="F2F7FC"/>
          </w:tcPr>
          <w:p w14:paraId="36220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Gate 4:终审</w:t>
            </w:r>
          </w:p>
        </w:tc>
        <w:tc>
          <w:tcPr>
            <w:tcW w:w="2436" w:type="dxa"/>
            <w:shd w:val="clear" w:color="auto" w:fill="F2F7FC"/>
          </w:tcPr>
          <w:p w14:paraId="50411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@Final-Reviewer</w:t>
            </w:r>
          </w:p>
        </w:tc>
        <w:tc>
          <w:tcPr>
            <w:tcW w:w="2436" w:type="dxa"/>
            <w:shd w:val="clear" w:color="auto" w:fill="F2F7FC"/>
          </w:tcPr>
          <w:p w14:paraId="0EB68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风险等级 ≤ LOW</w:t>
            </w:r>
          </w:p>
        </w:tc>
        <w:tc>
          <w:tcPr>
            <w:tcW w:w="2436" w:type="dxa"/>
            <w:shd w:val="clear" w:color="auto" w:fill="F2F7FC"/>
          </w:tcPr>
          <w:p w14:paraId="2E98D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回到对应 Phase 返工</w:t>
            </w:r>
          </w:p>
        </w:tc>
      </w:tr>
    </w:tbl>
    <w:p w14:paraId="060C1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DCD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0E366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50042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产品经理的启发:为什么需要 4 道门禁?因为「质量不是测出来的,是流程里长出来的」。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单点检查容易漏、容易偷懒;4 道关卡,每道只盯一个维度,就能保证既快又稳。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这同样适用于你做产品 —— 需求评审、设计评审、开发联调、灰度发布,本质都是「门禁」。</w:t>
            </w:r>
          </w:p>
        </w:tc>
      </w:tr>
    </w:tbl>
    <w:p w14:paraId="11583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F9D9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3.3 延伸:为什么门禁不通过要「强制回到 Phase 5」?</w:t>
      </w:r>
    </w:p>
    <w:p w14:paraId="571B0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看项目规则里的一条铁律: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3C3F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5E1F0E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59BBA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「门禁不通过 → 强制回到 Phase 5 修复,绝不允许绕过」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这叫「强制回收」纪律。它的意义是: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① 不让小问题滚成大问题;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② 不让「差不多就行」的心态蔓延;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③ 保证下游环节(部署、终审)永远只接收「合格品」。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对应到产品:你设计的任何一个功能,如果开发完成时没达到你定的「验收标准」,就应该打回去,而不是「先上线再说」。「先上线再说」= 跳过门禁,= 流程崩坏。</w:t>
            </w:r>
          </w:p>
        </w:tc>
      </w:tr>
    </w:tbl>
    <w:p w14:paraId="015B9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8436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149374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4 课 | 核心概念 3 ——「黑板」(Blackboard)</w:t>
      </w:r>
    </w:p>
    <w:p w14:paraId="383A0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16 个角色、10 个阶段、4 道门禁,这么多人在干活,信息怎么互通?</w:t>
      </w:r>
    </w:p>
    <w:p w14:paraId="5711F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答案是:一块「黑板」。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F8BD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21960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EF40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在 AI 自动化项目里,「黑板」就是一个文件 —— 「项目进度记录.md」。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所有人干完活都必须在上面写一笔:我做了啥、遇到啥问题、下一步干啥。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下次有人(包括 AI 自己)忘记上下文,看一眼黑板就懂了。</w:t>
            </w:r>
          </w:p>
        </w:tc>
      </w:tr>
    </w:tbl>
    <w:p w14:paraId="05975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3E9C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4.1 黑板长啥样?(看真实代码)</w:t>
      </w:r>
    </w:p>
    <w:p w14:paraId="56B30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这是项目里黑板的实际格式,每个角色每次更新都要按这个结构来: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2A5A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2F2"/>
          </w:tcPr>
          <w:p w14:paraId="4AC68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[Markdown]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 【2026-06-17｜Loop Agent｜Phase 5 完成】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### 1. ✅ 本轮已完成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后端 API 全部实现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前端页面全部开发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### 2. ⚠️ 本轮不确定项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性能是否达标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### 3. ❌ 遗留待解决问题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需要优化数据库查询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### 4. 📋 下一轮工作计划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进入 Gate 1 代码审查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### 5. 🔄 黑板更新记录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新增节点:CODE-001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状态变更:DOC-005: in_progress → completed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- 快照更新:CP-002(进度 35% → 42%)</w:t>
            </w:r>
          </w:p>
        </w:tc>
      </w:tr>
    </w:tbl>
    <w:p w14:paraId="16BB5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099D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4.2 黑板解决了 AI 的「健忘病」</w:t>
      </w:r>
    </w:p>
    <w:p w14:paraId="5E6E1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你可能听过这个段子:「AI 一觉醒来,啥都不记得」。这是真的 —— AI 的对话长度有限,聊多了它就忘了前面说过啥。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3F2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35DDB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A950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Loop Agent 的解法很巧妙:把所有「上下文」从 AI 脑子里搬到硬盘上。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AI 不用记所有事,只记当前在做啥;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历史信息全部在黑板上;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下次启动 AI(比如新建会话),先读黑板,就能「续上记忆」。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这个套路叫「Ralph 模式」—— 每轮重置上下文,进度全存外部。</w:t>
            </w:r>
          </w:p>
        </w:tc>
      </w:tr>
    </w:tbl>
    <w:p w14:paraId="01798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F930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4.3 产品经理的延伸:你也能用「黑板思维」管理团队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7DED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37DAA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7FE6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【类比 1】Slack / 飞书群:把信息外化,而不是装在每个人脑子里。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【类比 2】周报制度:每周每个角色写「我做了啥、要干啥、卡在哪」,这就是团队的黑板。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【类比 3】Trello / 看板:把工作状态外化成卡片,避免「老板不知道大家在干嘛」。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核心思想就一条:重要信息不要只存在人脑里,要有「外部记忆」。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信息透明 → 协作效率高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信息可追溯 → 出问题能复盘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信息不丢失 → 人员变动不影响项目</w:t>
            </w:r>
          </w:p>
        </w:tc>
      </w:tr>
    </w:tbl>
    <w:p w14:paraId="28C4C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81D8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5F6BE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5 课 | 核心概念 4 ——「MCP Server」(把规则外挂出来)</w:t>
      </w:r>
    </w:p>
    <w:p w14:paraId="2D8F7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这是本课最技术的一个概念,我会用最通俗的方式讲。</w:t>
      </w:r>
    </w:p>
    <w:p w14:paraId="4F5B9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5.1 MCP 是啥?(30 秒搞懂)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489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2648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595C0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MCP = Model Context Protocol,翻译过来就是「AI 模型上下文协议」。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你可以把它想成「AI 世界的 USB 接口标准」—— 任何 AI 都能用同一种方式连接任何外部工具,就像所有 U 盘都能插进所有电脑一样。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在 Loop Agent 里,MCP Server 就是这个「USB 接口」的实现,负责让外部 AI 调用 Loop Agent 的 6 个动作。</w:t>
            </w:r>
          </w:p>
        </w:tc>
      </w:tr>
    </w:tbl>
    <w:p w14:paraId="7BE87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C00C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5.2 Loop Agent 暴露了哪 6 个动作?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3EAD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02E50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动作名</w:t>
            </w:r>
          </w:p>
        </w:tc>
        <w:tc>
          <w:tcPr>
            <w:tcW w:w="3249" w:type="dxa"/>
            <w:shd w:val="clear" w:color="auto" w:fill="1F4E79"/>
          </w:tcPr>
          <w:p w14:paraId="733570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作用</w:t>
            </w:r>
          </w:p>
        </w:tc>
        <w:tc>
          <w:tcPr>
            <w:tcW w:w="3249" w:type="dxa"/>
            <w:shd w:val="clear" w:color="auto" w:fill="1F4E79"/>
          </w:tcPr>
          <w:p w14:paraId="3511F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PM 大白话</w:t>
            </w:r>
          </w:p>
        </w:tc>
      </w:tr>
      <w:tr w14:paraId="3ACE59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2CC7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start_loop</w:t>
            </w:r>
          </w:p>
        </w:tc>
        <w:tc>
          <w:tcPr>
            <w:tcW w:w="3249" w:type="dxa"/>
          </w:tcPr>
          <w:p w14:paraId="55991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启动整个流水线</w:t>
            </w:r>
          </w:p>
        </w:tc>
        <w:tc>
          <w:tcPr>
            <w:tcW w:w="3249" w:type="dxa"/>
          </w:tcPr>
          <w:p w14:paraId="117A04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按一下「开始」按钮</w:t>
            </w:r>
          </w:p>
        </w:tc>
      </w:tr>
      <w:tr w14:paraId="215CA6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46481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get_status</w:t>
            </w:r>
          </w:p>
        </w:tc>
        <w:tc>
          <w:tcPr>
            <w:tcW w:w="3249" w:type="dxa"/>
            <w:shd w:val="clear" w:color="auto" w:fill="F2F7FC"/>
          </w:tcPr>
          <w:p w14:paraId="2418B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查询当前进度</w:t>
            </w:r>
          </w:p>
        </w:tc>
        <w:tc>
          <w:tcPr>
            <w:tcW w:w="3249" w:type="dxa"/>
            <w:shd w:val="clear" w:color="auto" w:fill="F2F7FC"/>
          </w:tcPr>
          <w:p w14:paraId="15CF8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看一眼项目看板</w:t>
            </w:r>
          </w:p>
        </w:tc>
      </w:tr>
      <w:tr w14:paraId="5C1239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6E2B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abort_loop</w:t>
            </w:r>
          </w:p>
        </w:tc>
        <w:tc>
          <w:tcPr>
            <w:tcW w:w="3249" w:type="dxa"/>
          </w:tcPr>
          <w:p w14:paraId="5F4E2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中止整个流水线</w:t>
            </w:r>
          </w:p>
        </w:tc>
        <w:tc>
          <w:tcPr>
            <w:tcW w:w="3249" w:type="dxa"/>
          </w:tcPr>
          <w:p w14:paraId="3D158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紧急刹车</w:t>
            </w:r>
          </w:p>
        </w:tc>
      </w:tr>
      <w:tr w14:paraId="6DD63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7FA2DA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spawn_agent</w:t>
            </w:r>
          </w:p>
        </w:tc>
        <w:tc>
          <w:tcPr>
            <w:tcW w:w="3249" w:type="dxa"/>
            <w:shd w:val="clear" w:color="auto" w:fill="F2F7FC"/>
          </w:tcPr>
          <w:p w14:paraId="125E2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派一个角色干活</w:t>
            </w:r>
          </w:p>
        </w:tc>
        <w:tc>
          <w:tcPr>
            <w:tcW w:w="3249" w:type="dxa"/>
            <w:shd w:val="clear" w:color="auto" w:fill="F2F7FC"/>
          </w:tcPr>
          <w:p w14:paraId="5A7E0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给张三派活</w:t>
            </w:r>
          </w:p>
        </w:tc>
      </w:tr>
      <w:tr w14:paraId="46CC5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FEC7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list_agents</w:t>
            </w:r>
          </w:p>
        </w:tc>
        <w:tc>
          <w:tcPr>
            <w:tcW w:w="3249" w:type="dxa"/>
          </w:tcPr>
          <w:p w14:paraId="368E7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看看有哪些角色</w:t>
            </w:r>
          </w:p>
        </w:tc>
        <w:tc>
          <w:tcPr>
            <w:tcW w:w="3249" w:type="dxa"/>
          </w:tcPr>
          <w:p w14:paraId="57C23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查花名册</w:t>
            </w:r>
          </w:p>
        </w:tc>
      </w:tr>
      <w:tr w14:paraId="6B87D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69203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save_blackboard</w:t>
            </w:r>
          </w:p>
        </w:tc>
        <w:tc>
          <w:tcPr>
            <w:tcW w:w="3249" w:type="dxa"/>
            <w:shd w:val="clear" w:color="auto" w:fill="F2F7FC"/>
          </w:tcPr>
          <w:p w14:paraId="14FB1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写一行到黑板</w:t>
            </w:r>
          </w:p>
        </w:tc>
        <w:tc>
          <w:tcPr>
            <w:tcW w:w="3249" w:type="dxa"/>
            <w:shd w:val="clear" w:color="auto" w:fill="F2F7FC"/>
          </w:tcPr>
          <w:p w14:paraId="5E97DC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更新一下进度公告</w:t>
            </w:r>
          </w:p>
        </w:tc>
      </w:tr>
    </w:tbl>
    <w:p w14:paraId="1C9EC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707D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5.3 为什么一定要做成 MCP Server?(最关键的一节)</w:t>
      </w:r>
    </w:p>
    <w:p w14:paraId="5A894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你可能会问:这 6 个动作直接在代码里调用不就行了吗?为啥非要「包成 MCP」?</w:t>
      </w:r>
    </w:p>
    <w:p w14:paraId="73E1E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原因有 3 层: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FCD1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24F79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4C369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【原因 1:流程不依赖某个具体 AI】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之前:Loop Agent 的规则全靠 AI 自己记(读规则文件),换 AI 就要重新教。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现在:规则、状态、黑板全在 MCP Server 里,AI 只负责想,规矩由 Server 守。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效果:今天用 Claude,明天换 GPT,后天用 Gemini,都不用改 Loop Agent。</w:t>
            </w:r>
          </w:p>
        </w:tc>
      </w:tr>
    </w:tbl>
    <w:p w14:paraId="36DF1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35B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3E26B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C9B3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【原因 2:AI 不会「累」和「忘」】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之前:AI 聊久了会忘事、可能偷懒跳过门禁。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现在:门禁逻辑在 Server 里,Server 不会忘、不会累、不会偷懒。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效果:每个 Phase 都强制更新黑板、每道门禁都强制检查,流程不会跑偏。</w:t>
            </w:r>
          </w:p>
        </w:tc>
      </w:tr>
    </w:tbl>
    <w:p w14:paraId="29098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87B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6C92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49310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【原因 3:可以多人 / 多 AI 并行使用】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之前:一个 AI 一个项目,资源冲突。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现在:MCP Server 是独立进程,可以被多个 AI 同时连接。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效果:你团队里 3 个产品经理,可以让 3 个 AI 同时通过 MCP 调用 Loop Agent,各自做各自的项目。</w:t>
            </w:r>
          </w:p>
        </w:tc>
      </w:tr>
    </w:tbl>
    <w:p w14:paraId="2215B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E4B4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5.4 看看真实代码:100 行实现一个 MCP Server</w:t>
      </w:r>
    </w:p>
    <w:p w14:paraId="48257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Loop Agent 的 MCP Server 主体就 100 来行,核心是这两段: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1A43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2F2"/>
          </w:tcPr>
          <w:p w14:paraId="4191A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[TypeScript]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// 1. 创建 MCP Server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const server = new Server({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name: "loop-agent-orchestrator",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version: "1.0.0"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}, { capabilities: { tools: {} } });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// 2. 告诉外面:我能干这 6 个活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server.setRequestHandler(ListToolsRequestSchema, async () =&gt; ({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tools: [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{ name: "start_loop", description: "启动流程" },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{ name: "spawn_agent", description: "派活" },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// ... 4 个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]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}));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// 3. 接电话:有人调用,就执行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server.setRequestHandler(CallToolRequestSchema, async (req) =&gt; {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// 干活去...改 state.json、改黑板...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});</w:t>
            </w:r>
          </w:p>
        </w:tc>
      </w:tr>
    </w:tbl>
    <w:p w14:paraId="43D25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C999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5B8A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5DE2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是不是很简单?这就是 MCP Server 的精髓: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① 用一个标准格式告诉外面「我能干啥」;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② 接到请求后,执行相应操作(改文件、调函数);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③ 把结果返回给调用方。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任何工具想「被 AI 调用」,都可以包成 MCP Server。这是 AI 时代的「产品 API 化」趋势。</w:t>
            </w:r>
          </w:p>
        </w:tc>
      </w:tr>
    </w:tbl>
    <w:p w14:paraId="0A73C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7A76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5.5 产品经理的延伸:看懂 MCP,你就能看懂未来 3 年的 AI 工具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5C8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1C570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7964D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MCP 是 2024 年底由 Anthropic 提出的标准,现在(2026 年)已经被业界普遍采用。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理解了 MCP,你就能理解: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为什么所有 AI 工具都在「接 MCP」?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→ 因为接了 MCP,所有 AI 都能用他家的工具,流量自动来。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什么是「Agent 化」的产品?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→ 凡是能被 AI 自动调用的功能(查天气、下单、查数据库),都是 Agent 化的产品。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你自己做的产品要不要「Agent 化」?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→ 如果你的产品有「让 AI 帮你点外卖、订机票」这类需求,就需要提供 MCP 接口。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简单的判断标准:你的产品有没有「可被一句话描述的明确动作」?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  → 有,就能做 MCP 接口;没有,就是普通 App,暂时不需要。</w:t>
            </w:r>
          </w:p>
        </w:tc>
      </w:tr>
    </w:tbl>
    <w:p w14:paraId="0C85C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DA85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68B30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6 课 | 产品经理的「第一性原理」—— 这个项目想解决啥问题?</w:t>
      </w:r>
    </w:p>
    <w:p w14:paraId="20538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学了 5 节课的「怎么做的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」,现在回到最根本的问题:「为啥要做这个」?</w:t>
      </w:r>
    </w:p>
    <w:p w14:paraId="58656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6.1 AI 开发的最大痛点(也是这个项目要解决的问题)</w:t>
      </w:r>
    </w:p>
    <w:p w14:paraId="1154F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在 2024-2026 年,大家用 AI 写代码时普遍遇到 3 个痛点: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801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69DA9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FE81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【痛点 1:流程失控】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症状:AI 一口气写完所有代码,但没设计、没测试、没文档,直接交差。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结果:代码能跑,但是烂代码,后期改不动。</w:t>
            </w:r>
          </w:p>
        </w:tc>
      </w:tr>
    </w:tbl>
    <w:p w14:paraId="36F77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35BE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6AFD0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41323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【痛点 2:质量不稳】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症状:有时候 AI 写得很好,有时候写得很烂,完全看心情。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结果:每次都得人工 review,效率反而更低。</w:t>
            </w:r>
          </w:p>
        </w:tc>
      </w:tr>
    </w:tbl>
    <w:p w14:paraId="56A16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6F0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061BF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2526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【痛点 3:协作混乱】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症状:不同 AI 写出来的代码风格不一样,模块之间对不上,接口不规范。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结果:项目越大越乱,最后只能推翻重写。</w:t>
            </w:r>
          </w:p>
        </w:tc>
      </w:tr>
    </w:tbl>
    <w:p w14:paraId="18E86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5919C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6.2 Loop Agent 的解法:把「流程」当产品做</w:t>
      </w:r>
    </w:p>
    <w:p w14:paraId="04B2B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Loop Agent 创始人(也就是你看到的这个项目的作者)想了一个妙招: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9B2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48F5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636E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如果 AI 写代码不可控,那就别让 AI「自由发挥」,而是给 AI 一套「约束剧本」: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谁先谁后(10 个 Phase);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谁干啥(16 个 Agent);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啥时候算合格(4 道 Gate);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中间状态记在哪(Blackboard);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规矩由谁守(MCP Server)。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这就是「Harness」(约束具)的意思 —— 不是「AI 越自由越强」,而是「给 AI 戴上有规矩的笼子,它才能飞得高」。</w:t>
            </w:r>
          </w:p>
        </w:tc>
      </w:tr>
    </w:tbl>
    <w:p w14:paraId="3A5F1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4B40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6.3 第一性原理:产品经理的 3 个根本启发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9D8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4A9C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A73D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【启发 1:流程本身就是产品】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你做的产品,用户体验很重要;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但你做产品的「流程」,同样是产品 —— 它决定了你交付的质量。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投资优化流程,就是投资质量。</w:t>
            </w:r>
          </w:p>
        </w:tc>
      </w:tr>
    </w:tbl>
    <w:p w14:paraId="7C130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1F1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3E575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12E06D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【启发 2:自动化不是「替代人」,而是「让机器守规矩」】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常见的错误认知:AI 自动化 = 让人下岗。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真正的认知:AI 自动化 = 让机器干那些「不能错、不能懒、不能忘」的事(比如门禁、黑板)。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让人去做「需要创造力、决策力」的事(比如需求、体验)。</w:t>
            </w:r>
          </w:p>
        </w:tc>
      </w:tr>
    </w:tbl>
    <w:p w14:paraId="6A8D6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61B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65337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791F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【启发 3:复杂系统的核心是「边界清晰」】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16 个角色,每个角色只干一件事;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10 个阶段,每个阶段只产出一个产物;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4 道门禁,每道只检查一个维度。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这就是「单一职责」原则 —— 不要让一个角色 / 阶段 / 门禁做太多事,否则一定乱。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你设计产品功能时,也是这个道理:每个按钮只做一件事,每个页面只解决一个场景。</w:t>
            </w:r>
          </w:p>
        </w:tc>
      </w:tr>
    </w:tbl>
    <w:p w14:paraId="6A998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01D18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45EEE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第 7 课 | 实战启示 —— 我们能从这个项目里学到什么?</w:t>
      </w:r>
    </w:p>
    <w:p w14:paraId="02465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最后一课,我们把项目里的「招式」翻译成 PM 能用的「工作心法」。</w:t>
      </w:r>
    </w:p>
    <w:p w14:paraId="4D99A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7.1 5 条 PM 可直接用的心法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4010A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249" w:type="dxa"/>
            <w:shd w:val="clear" w:color="auto" w:fill="1F4E79"/>
          </w:tcPr>
          <w:p w14:paraId="2BEEE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项目里的做法</w:t>
            </w:r>
          </w:p>
        </w:tc>
        <w:tc>
          <w:tcPr>
            <w:tcW w:w="3249" w:type="dxa"/>
            <w:shd w:val="clear" w:color="auto" w:fill="1F4E79"/>
          </w:tcPr>
          <w:p w14:paraId="3B8EE6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PM 对应的工作心法</w:t>
            </w:r>
          </w:p>
        </w:tc>
        <w:tc>
          <w:tcPr>
            <w:tcW w:w="3249" w:type="dxa"/>
            <w:shd w:val="clear" w:color="auto" w:fill="1F4E79"/>
          </w:tcPr>
          <w:p w14:paraId="1A7F5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举例</w:t>
            </w:r>
          </w:p>
        </w:tc>
      </w:tr>
      <w:tr w14:paraId="73C26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EF4F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16 个 Agent 角色</w:t>
            </w:r>
          </w:p>
        </w:tc>
        <w:tc>
          <w:tcPr>
            <w:tcW w:w="3249" w:type="dxa"/>
          </w:tcPr>
          <w:p w14:paraId="7B3A7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画一张「专业岗位图」</w:t>
            </w:r>
          </w:p>
        </w:tc>
        <w:tc>
          <w:tcPr>
            <w:tcW w:w="3249" w:type="dxa"/>
          </w:tcPr>
          <w:p w14:paraId="78206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你的团队需要哪些专业岗位?有没有缺?</w:t>
            </w:r>
          </w:p>
        </w:tc>
      </w:tr>
      <w:tr w14:paraId="15C59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372B7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10 个 Phase 阶段</w:t>
            </w:r>
          </w:p>
        </w:tc>
        <w:tc>
          <w:tcPr>
            <w:tcW w:w="3249" w:type="dxa"/>
            <w:shd w:val="clear" w:color="auto" w:fill="F2F7FC"/>
          </w:tcPr>
          <w:p w14:paraId="14EEF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把项目拆成 7~10 段</w:t>
            </w:r>
          </w:p>
        </w:tc>
        <w:tc>
          <w:tcPr>
            <w:tcW w:w="3249" w:type="dxa"/>
            <w:shd w:val="clear" w:color="auto" w:fill="F2F7FC"/>
          </w:tcPr>
          <w:p w14:paraId="218C3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从「想法」到「上线」拆几个阶段,每个阶段产出啥?</w:t>
            </w:r>
          </w:p>
        </w:tc>
      </w:tr>
      <w:tr w14:paraId="46885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34F9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4 道 Gate 门禁</w:t>
            </w:r>
          </w:p>
        </w:tc>
        <w:tc>
          <w:tcPr>
            <w:tcW w:w="3249" w:type="dxa"/>
          </w:tcPr>
          <w:p w14:paraId="6359E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在关键节点设「验收会」</w:t>
            </w:r>
          </w:p>
        </w:tc>
        <w:tc>
          <w:tcPr>
            <w:tcW w:w="3249" w:type="dxa"/>
          </w:tcPr>
          <w:p w14:paraId="7D83B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需求评审、设计评审、灰度评审、发布评审</w:t>
            </w:r>
          </w:p>
        </w:tc>
      </w:tr>
      <w:tr w14:paraId="4A57D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22E71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Blackboard 黑板</w:t>
            </w:r>
          </w:p>
        </w:tc>
        <w:tc>
          <w:tcPr>
            <w:tcW w:w="3249" w:type="dxa"/>
            <w:shd w:val="clear" w:color="auto" w:fill="F2F7FC"/>
          </w:tcPr>
          <w:p w14:paraId="26755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把信息外化到「公共区」</w:t>
            </w:r>
          </w:p>
        </w:tc>
        <w:tc>
          <w:tcPr>
            <w:tcW w:w="3249" w:type="dxa"/>
            <w:shd w:val="clear" w:color="auto" w:fill="F2F7FC"/>
          </w:tcPr>
          <w:p w14:paraId="15A60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周报、Slack、共享文档、Trello</w:t>
            </w:r>
          </w:p>
        </w:tc>
      </w:tr>
      <w:tr w14:paraId="458A8B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E545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MCP Server 外挂</w:t>
            </w:r>
          </w:p>
        </w:tc>
        <w:tc>
          <w:tcPr>
            <w:tcW w:w="3249" w:type="dxa"/>
          </w:tcPr>
          <w:p w14:paraId="1BD56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把规则「系统化」而不是「人化」</w:t>
            </w:r>
          </w:p>
        </w:tc>
        <w:tc>
          <w:tcPr>
            <w:tcW w:w="3249" w:type="dxa"/>
          </w:tcPr>
          <w:p w14:paraId="5FE51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别让规矩只存在老员工脑子里,要有 SOP</w:t>
            </w:r>
          </w:p>
        </w:tc>
      </w:tr>
    </w:tbl>
    <w:p w14:paraId="631A7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482A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7.2 3 个「避坑提醒」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1D1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1F451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7DDD4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【避坑 1】别一上来就「自动化」,先「流程化」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错误:老板让你用 AI 自动化整个产品,你直接上 AI。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正确:先把流程标准化(谁干啥、啥时候算完),再考虑用 AI 自动化其中一两个环节。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顺序:手工 → SOP → 半自动 → 全自动。</w:t>
            </w:r>
          </w:p>
        </w:tc>
      </w:tr>
    </w:tbl>
    <w:p w14:paraId="28500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867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3C0FA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9569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【避坑 2】别忽视「门禁」,别让「差不多就行」蔓延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错误:产品快上线了,还有 10 个 P2 Bug,你说「先上再说」。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正确:回到「门禁」环节,该修就修,该延期就延期。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原则:「差不多就行」永远是质量崩坏的开始。</w:t>
            </w:r>
          </w:p>
        </w:tc>
      </w:tr>
    </w:tbl>
    <w:p w14:paraId="5DC37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E097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1030B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67133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【避坑 3】别让「总指挥」亲自下场干活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错误:产品经理又写需求、又画原型、又做交互、还跟开发对接口。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正确:产品经理只负责「调度和决策」,不负责「执行」,否则会累死或者「自欺欺人」。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原则:Maker-Checker 分离 —— 干活的和检查的不能是同一个人。</w:t>
            </w:r>
          </w:p>
        </w:tc>
      </w:tr>
    </w:tbl>
    <w:p w14:paraId="07726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13343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7.3 一张图总结:Loop Agent 给 PM 的启示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97D1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04B89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1A6F7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【一图流】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16 个角色 → 你的团队岗位图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10 个阶段 → 你的 Roadmap 节奏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4 道门禁 → 你的关键节点评审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1 块黑板 → 你的周报 / 共享文档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MCP Server → 你的 SOP 制度化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这 5 件事做好了,你的产品开发效率会提升 50% 以上 —— 不需要 AI 也能做到;加上 AI 之后,就是 5 倍 10 倍的提升。</w:t>
            </w:r>
          </w:p>
        </w:tc>
      </w:tr>
    </w:tbl>
    <w:p w14:paraId="561F3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221B4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7.4 给 PM 的 3 本延伸书单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5573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021FA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00253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【书单 1】《团队协作的五大障碍》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解决:为什么「Maker-Checker 分离」重要?为什么团队要写周报?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推荐理由:5 个障碍讲透了所有团队问题。</w:t>
            </w:r>
          </w:p>
        </w:tc>
      </w:tr>
    </w:tbl>
    <w:p w14:paraId="386EB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4FA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0B813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308BD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【书单 2】《精益创业》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解决:为什么 Loop Agent 要做 10 个阶段、4 道门禁?为什么不能「先上再说」?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推荐理由:MVP 思维 + 验证循环,和产品开发节奏一模一样。</w:t>
            </w:r>
          </w:p>
        </w:tc>
      </w:tr>
    </w:tbl>
    <w:p w14:paraId="00D3D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381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7610E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💡 划重点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50314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【书单 3】《系统之美》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解决:为什么 Loop Agent 强调「边界清晰」「单一职责」?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推荐理由:系统思考的入门书,看完你就能看懂所有复杂系统的设计逻辑。</w:t>
            </w:r>
          </w:p>
        </w:tc>
      </w:tr>
    </w:tbl>
    <w:p w14:paraId="2894B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66E50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auto"/>
          <w:sz w:val="28"/>
          <w:szCs w:val="28"/>
        </w:rPr>
        <w:t>──────────────────────────────</w:t>
      </w:r>
    </w:p>
    <w:p w14:paraId="13902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4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🎓 课后寄语</w:t>
      </w:r>
    </w:p>
    <w:p w14:paraId="1B833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恭喜你!你已经看完了 7 节课。</w:t>
      </w:r>
    </w:p>
    <w:p w14:paraId="30CFE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>最后送你一段话: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AE0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4CE"/>
          </w:tcPr>
          <w:p w14:paraId="5F6BA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🌟 送给你的话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br w:type="textWrapping"/>
            </w:r>
          </w:p>
          <w:p w14:paraId="2E0A6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AI 时代,产品经理的核心能力不是「会用 AI 工具」,而是「能把复杂问题拆成可被 AI 处理的步骤」。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Loop Agent 给你最大的启发不是「AI 多厉害」,而是「好的流程能让 AI 真的发挥价值」。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记住:你不是在和 AI 竞争,你是在用 AI 放大你作为 PM 的专业能力。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你懂需求,AI 才能写出对的产品;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你懂流程,AI 才能跑得稳;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 xml:space="preserve">  • 你懂边界,AI 才能不出错。</w:t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愿你成为那个「能定义问题」的产品经理 —— 这是 AI 时代最稀缺的能力。</w:t>
            </w:r>
          </w:p>
        </w:tc>
      </w:tr>
    </w:tbl>
    <w:p w14:paraId="60ED9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2F02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auto"/>
          <w:sz w:val="28"/>
          <w:szCs w:val="28"/>
        </w:rPr>
        <w:t>📌 附录:本项目关键资源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4038"/>
        <w:gridCol w:w="2962"/>
      </w:tblGrid>
      <w:tr w14:paraId="6E8980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1F4E79"/>
          </w:tcPr>
          <w:p w14:paraId="34AAA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资源</w:t>
            </w:r>
          </w:p>
        </w:tc>
        <w:tc>
          <w:tcPr>
            <w:tcW w:w="3249" w:type="dxa"/>
            <w:shd w:val="clear" w:color="auto" w:fill="1F4E79"/>
          </w:tcPr>
          <w:p w14:paraId="58DB8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路径</w:t>
            </w:r>
          </w:p>
        </w:tc>
        <w:tc>
          <w:tcPr>
            <w:tcW w:w="3249" w:type="dxa"/>
            <w:shd w:val="clear" w:color="auto" w:fill="1F4E79"/>
          </w:tcPr>
          <w:p w14:paraId="7724F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8"/>
                <w:szCs w:val="28"/>
              </w:rPr>
              <w:t>作用</w:t>
            </w:r>
          </w:p>
        </w:tc>
      </w:tr>
      <w:tr w14:paraId="3D2C4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48E9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项目主仓库</w:t>
            </w:r>
          </w:p>
        </w:tc>
        <w:tc>
          <w:tcPr>
            <w:tcW w:w="3249" w:type="dxa"/>
          </w:tcPr>
          <w:p w14:paraId="52D77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G:\ai-gongju\Loop-agent\</w:t>
            </w:r>
          </w:p>
        </w:tc>
        <w:tc>
          <w:tcPr>
            <w:tcW w:w="3249" w:type="dxa"/>
          </w:tcPr>
          <w:p w14:paraId="708F3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项目所有源码</w:t>
            </w:r>
          </w:p>
        </w:tc>
      </w:tr>
      <w:tr w14:paraId="547380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61C6A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核心规则</w:t>
            </w:r>
          </w:p>
        </w:tc>
        <w:tc>
          <w:tcPr>
            <w:tcW w:w="3249" w:type="dxa"/>
            <w:shd w:val="clear" w:color="auto" w:fill="F2F7FC"/>
          </w:tcPr>
          <w:p w14:paraId="7742C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.trae/rules/loop-agent.md</w:t>
            </w:r>
          </w:p>
        </w:tc>
        <w:tc>
          <w:tcPr>
            <w:tcW w:w="3249" w:type="dxa"/>
            <w:shd w:val="clear" w:color="auto" w:fill="F2F7FC"/>
          </w:tcPr>
          <w:p w14:paraId="0DC06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主入口规则</w:t>
            </w:r>
          </w:p>
        </w:tc>
      </w:tr>
      <w:tr w14:paraId="3C80EB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B12F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16 角色配置</w:t>
            </w:r>
          </w:p>
        </w:tc>
        <w:tc>
          <w:tcPr>
            <w:tcW w:w="3249" w:type="dxa"/>
          </w:tcPr>
          <w:p w14:paraId="5FEE4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.trae/agents/*.agent.toml</w:t>
            </w:r>
          </w:p>
        </w:tc>
        <w:tc>
          <w:tcPr>
            <w:tcW w:w="3249" w:type="dxa"/>
          </w:tcPr>
          <w:p w14:paraId="39F2F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每个角色的岗位说明书</w:t>
            </w:r>
          </w:p>
        </w:tc>
      </w:tr>
      <w:tr w14:paraId="60EFF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5150F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10 阶段蓝图</w:t>
            </w:r>
          </w:p>
        </w:tc>
        <w:tc>
          <w:tcPr>
            <w:tcW w:w="3249" w:type="dxa"/>
            <w:shd w:val="clear" w:color="auto" w:fill="F2F7FC"/>
          </w:tcPr>
          <w:p w14:paraId="6BC43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workflows/phases/*.json</w:t>
            </w:r>
          </w:p>
        </w:tc>
        <w:tc>
          <w:tcPr>
            <w:tcW w:w="3249" w:type="dxa"/>
            <w:shd w:val="clear" w:color="auto" w:fill="F2F7FC"/>
          </w:tcPr>
          <w:p w14:paraId="4761F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每个阶段的详细任务</w:t>
            </w:r>
          </w:p>
        </w:tc>
      </w:tr>
      <w:tr w14:paraId="37595A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A1E0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4 道门禁定义</w:t>
            </w:r>
          </w:p>
        </w:tc>
        <w:tc>
          <w:tcPr>
            <w:tcW w:w="3249" w:type="dxa"/>
          </w:tcPr>
          <w:p w14:paraId="69462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workflows/gates/*.json</w:t>
            </w:r>
          </w:p>
        </w:tc>
        <w:tc>
          <w:tcPr>
            <w:tcW w:w="3249" w:type="dxa"/>
          </w:tcPr>
          <w:p w14:paraId="520E9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每道门禁的验收标准</w:t>
            </w:r>
          </w:p>
        </w:tc>
      </w:tr>
      <w:tr w14:paraId="6F89D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0615D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MCP Server 代码</w:t>
            </w:r>
          </w:p>
        </w:tc>
        <w:tc>
          <w:tcPr>
            <w:tcW w:w="3249" w:type="dxa"/>
            <w:shd w:val="clear" w:color="auto" w:fill="F2F7FC"/>
          </w:tcPr>
          <w:p w14:paraId="353B3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loop-agent-mcp/src/index.ts</w:t>
            </w:r>
          </w:p>
        </w:tc>
        <w:tc>
          <w:tcPr>
            <w:tcW w:w="3249" w:type="dxa"/>
            <w:shd w:val="clear" w:color="auto" w:fill="F2F7FC"/>
          </w:tcPr>
          <w:p w14:paraId="569CE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MCP Server 入口(仅 300 行)</w:t>
            </w:r>
          </w:p>
        </w:tc>
      </w:tr>
      <w:tr w14:paraId="6366DB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4659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状态机核心</w:t>
            </w:r>
          </w:p>
        </w:tc>
        <w:tc>
          <w:tcPr>
            <w:tcW w:w="3249" w:type="dxa"/>
          </w:tcPr>
          <w:p w14:paraId="12E8B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loop-agent-engine/orchestrator.ts</w:t>
            </w:r>
          </w:p>
        </w:tc>
        <w:tc>
          <w:tcPr>
            <w:tcW w:w="3249" w:type="dxa"/>
          </w:tcPr>
          <w:p w14:paraId="783C5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调度逻辑</w:t>
            </w:r>
          </w:p>
        </w:tc>
      </w:tr>
      <w:tr w14:paraId="07FE3F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  <w:shd w:val="clear" w:color="auto" w:fill="F2F7FC"/>
          </w:tcPr>
          <w:p w14:paraId="7855D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黑板模板</w:t>
            </w:r>
          </w:p>
        </w:tc>
        <w:tc>
          <w:tcPr>
            <w:tcW w:w="3249" w:type="dxa"/>
            <w:shd w:val="clear" w:color="auto" w:fill="F2F7FC"/>
          </w:tcPr>
          <w:p w14:paraId="57F41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blackboard/templates/项目进度记录.md</w:t>
            </w:r>
          </w:p>
        </w:tc>
        <w:tc>
          <w:tcPr>
            <w:tcW w:w="3249" w:type="dxa"/>
            <w:shd w:val="clear" w:color="auto" w:fill="F2F7FC"/>
          </w:tcPr>
          <w:p w14:paraId="7D7B4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firstLine="560" w:firstLineChars="200"/>
              <w:textAlignment w:val="auto"/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28"/>
                <w:szCs w:val="28"/>
              </w:rPr>
              <w:t>黑板格式模板</w:t>
            </w:r>
          </w:p>
        </w:tc>
      </w:tr>
    </w:tbl>
    <w:p w14:paraId="58B25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</w:p>
    <w:p w14:paraId="3DF62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8"/>
          <w:szCs w:val="28"/>
        </w:rPr>
        <w:t xml:space="preserve"> </w:t>
      </w:r>
    </w:p>
    <w:p w14:paraId="35017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/>
          <w:color w:val="auto"/>
          <w:sz w:val="28"/>
          <w:szCs w:val="28"/>
        </w:rPr>
        <w:t>本课程基于 Loop Agent 项目 v1.2 版本编写,日期 2026-06-17。</w:t>
      </w:r>
    </w:p>
    <w:p w14:paraId="31BAA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i/>
          <w:color w:val="auto"/>
          <w:sz w:val="28"/>
          <w:szCs w:val="28"/>
        </w:rPr>
        <w:t>讲解风格:通俗、生活化、有类比,避免学术堆砌。</w:t>
      </w:r>
    </w:p>
    <w:sectPr>
      <w:footerReference r:id="rId5" w:type="default"/>
      <w:pgSz w:w="12240" w:h="15840"/>
      <w:pgMar w:top="1134" w:right="1247" w:bottom="1134" w:left="124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4AAC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9D258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9D258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D9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1622</Words>
  <Characters>2055</Characters>
  <Lines>0</Lines>
  <Paragraphs>0</Paragraphs>
  <TotalTime>284</TotalTime>
  <ScaleCrop>false</ScaleCrop>
  <LinksUpToDate>false</LinksUpToDate>
  <CharactersWithSpaces>2255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Dreen</cp:lastModifiedBy>
  <cp:lastPrinted>2026-06-17T04:08:56Z</cp:lastPrinted>
  <dcterms:modified xsi:type="dcterms:W3CDTF">2026-06-17T09:20:07Z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eyJoZGlkIjoiYzU3MTcxODkxMDc4OTgxNzkyZDE3YjAzMzM1MjhjY2UiLCJ1c2VySWQiOiIyNDI4NzIwODgifQ==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74A75A8BB3564EB08F491764A5C4B05A_12</vt:lpwstr>
  </property>
</Properties>
</file>